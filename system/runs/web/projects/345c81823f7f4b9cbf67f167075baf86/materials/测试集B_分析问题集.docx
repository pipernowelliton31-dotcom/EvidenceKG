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D13DA">
      <w:pPr>
        <w:spacing w:after="200"/>
        <w:jc w:val="center"/>
      </w:pPr>
      <w:r>
        <w:rPr>
          <w:b/>
          <w:sz w:val="32"/>
        </w:rPr>
        <w:t>测试集B - 分析问题集（用于选手自行测试问答效果）</w:t>
      </w:r>
    </w:p>
    <w:p w14:paraId="7DB59084">
      <w:pPr>
        <w:spacing w:after="120"/>
      </w:pPr>
      <w:r>
        <w:rPr>
          <w:b w:val="0"/>
          <w:sz w:val="21"/>
        </w:rPr>
        <w:t>本文件包含10个跨图谱推理问题，请基于青禾工作室（Qinghe Studio）的5种格式文档（产品规格与定价文档PDF、工作室运营手册Word、运营数据记录Excel、产品运营分析报告PPT、产品架构图图片）构建知识图谱后回答。</w:t>
      </w:r>
    </w:p>
    <w:p w14:paraId="3AF70914">
      <w:pPr>
        <w:spacing w:after="120"/>
      </w:pPr>
      <w:r>
        <w:rPr>
          <w:b w:val="0"/>
          <w:sz w:val="21"/>
        </w:rPr>
        <w:t>每个问题需给出答案和推理路径（标注每跳的来源依据）。注意：同一实体在不同格式文档中可能使用不同名称。</w:t>
      </w:r>
    </w:p>
    <w:p w14:paraId="23B0DB57">
      <w:pPr>
        <w:spacing w:after="40"/>
      </w:pPr>
      <w:r>
        <w:rPr>
          <w:b/>
          <w:color w:val="1F4E79"/>
          <w:sz w:val="23"/>
        </w:rPr>
        <w:t>Q1 时间线因果推理（7跳）</w:t>
      </w:r>
    </w:p>
    <w:p w14:paraId="3A70BEFA">
      <w:pPr>
        <w:spacing w:after="200"/>
      </w:pPr>
      <w:r>
        <w:rPr>
          <w:b w:val="0"/>
          <w:sz w:val="21"/>
        </w:rPr>
        <w:t>2026年第二季度，青禾工作室的明星产品“AI写作助手插件”季度收入从9.9万元降至7.1万元，下降28%。请按时间顺序列出Q2期间与该产品收入下降相关的全部变更事件，并说明每个事件与收入下降的因果关系。注意：相关线索分散在Excel（含隐藏的备注列）、Word、PDF、PPT等多种文档中，且该产品在不同文档中使用不同名称。</w:t>
      </w:r>
    </w:p>
    <w:p w14:paraId="6EC66564">
      <w:pPr>
        <w:spacing w:after="40"/>
      </w:pPr>
      <w:r>
        <w:rPr>
          <w:b/>
          <w:color w:val="1F4E79"/>
          <w:sz w:val="23"/>
        </w:rPr>
        <w:t>Q2 跨格式实体消歧（3跳）</w:t>
      </w:r>
    </w:p>
    <w:p w14:paraId="5BEF42E9">
      <w:pPr>
        <w:spacing w:after="200"/>
      </w:pPr>
      <w:r>
        <w:rPr>
          <w:b w:val="0"/>
          <w:sz w:val="21"/>
        </w:rPr>
        <w:t>“AI写作助手插件”这一产品在PDF、Word、Excel、PPT、图片5种格式文档中分别使用了什么名称？每种格式中包含哪些仅在该格式中可见的独有信息？请逐一列出。</w:t>
      </w:r>
    </w:p>
    <w:p w14:paraId="41A0D716">
      <w:pPr>
        <w:spacing w:after="40"/>
      </w:pPr>
      <w:r>
        <w:rPr>
          <w:b/>
          <w:color w:val="1F4E79"/>
          <w:sz w:val="23"/>
        </w:rPr>
        <w:t>Q3 实体关系推理（3跳）</w:t>
      </w:r>
    </w:p>
    <w:p w14:paraId="24820C9D">
      <w:pPr>
        <w:spacing w:after="200"/>
      </w:pPr>
      <w:r>
        <w:rPr>
          <w:b w:val="0"/>
          <w:sz w:val="21"/>
        </w:rPr>
        <w:t>客户“程序员陈默”购买了“AI写作助手插件”的高级版订阅。请给出从该客户到产品收入下降的完整关联链路，包括：客户→产品→依赖的AI工具→定价策略变更→续费结果。标注每跳的信息来源。</w:t>
      </w:r>
    </w:p>
    <w:p w14:paraId="2F7A2EEA">
      <w:pPr>
        <w:spacing w:after="40"/>
      </w:pPr>
      <w:r>
        <w:rPr>
          <w:b/>
          <w:color w:val="1F4E79"/>
          <w:sz w:val="23"/>
        </w:rPr>
        <w:t>Q4 跨页表格推理（4跳）</w:t>
      </w:r>
    </w:p>
    <w:p w14:paraId="62BF904E">
      <w:pPr>
        <w:spacing w:after="200"/>
      </w:pPr>
      <w:r>
        <w:rPr>
          <w:b w:val="0"/>
          <w:sz w:val="21"/>
        </w:rPr>
        <w:t>PDF文档中的产品定价规格表（T1）在跨页续表中省略了“定价”和“适用平台”两列。对于续表中出现的产品，请说明如何通过其他文档（Word/Excel/PPT）还原这些缺失的定价和平台信息，并给出至少2个具体产品的还原路径。</w:t>
      </w:r>
    </w:p>
    <w:p w14:paraId="32BB9A6C">
      <w:pPr>
        <w:spacing w:after="40"/>
      </w:pPr>
      <w:r>
        <w:rPr>
          <w:b/>
          <w:color w:val="1F4E79"/>
          <w:sz w:val="23"/>
        </w:rPr>
        <w:t>Q5 隐藏线索推理（4跳）</w:t>
      </w:r>
    </w:p>
    <w:p w14:paraId="37EC6C5E">
      <w:pPr>
        <w:spacing w:after="200"/>
      </w:pPr>
      <w:r>
        <w:rPr>
          <w:b w:val="0"/>
          <w:sz w:val="21"/>
        </w:rPr>
        <w:t>Excel“订单明细”Sheet的备注列中隐藏了6条关键线索（分布在不同的行中）。请找出全部6条隐藏线索，并按时间顺序串联成一条完整的事件链，说明这些事件之间的因果关系。</w:t>
      </w:r>
    </w:p>
    <w:p w14:paraId="736B9B8F">
      <w:pPr>
        <w:spacing w:after="40"/>
      </w:pPr>
      <w:r>
        <w:rPr>
          <w:b/>
          <w:color w:val="1F4E79"/>
          <w:sz w:val="23"/>
        </w:rPr>
        <w:t>Q6 产品替代推理（3跳）</w:t>
      </w:r>
    </w:p>
    <w:p w14:paraId="78CACAAF">
      <w:pPr>
        <w:spacing w:after="200"/>
      </w:pPr>
      <w:r>
        <w:rPr>
          <w:b w:val="0"/>
          <w:sz w:val="21"/>
        </w:rPr>
        <w:t>“创意素材包V2”被“创意素材包V3”替代。请说明：(1)替代的原因是什么？(2)V3覆盖了V2的哪些内容？(3)V3上线后的用户评分反馈如何？(4)这个替代决策记录在哪些文档中？</w:t>
      </w:r>
    </w:p>
    <w:p w14:paraId="778EBFF9">
      <w:pPr>
        <w:spacing w:after="40"/>
      </w:pPr>
      <w:r>
        <w:rPr>
          <w:b/>
          <w:color w:val="1F4E79"/>
          <w:sz w:val="23"/>
        </w:rPr>
        <w:t>Q7 定价变更影响（3跳）</w:t>
      </w:r>
    </w:p>
    <w:p w14:paraId="3120398E">
      <w:pPr>
        <w:spacing w:after="200"/>
      </w:pPr>
      <w:r>
        <w:rPr>
          <w:b w:val="0"/>
          <w:sz w:val="21"/>
        </w:rPr>
        <w:t>2026年4月12日的定价策略变更（免费增值→订阅制）对哪些产品和客户影响最大？请列出受影响最大的3个产品及其影响数据，并说明哪些产品不受影响及原因。</w:t>
      </w:r>
    </w:p>
    <w:p w14:paraId="381BD593">
      <w:pPr>
        <w:spacing w:after="40"/>
      </w:pPr>
      <w:r>
        <w:rPr>
          <w:b/>
          <w:color w:val="1F4E79"/>
          <w:sz w:val="23"/>
        </w:rPr>
        <w:t>Q8 兼容性风险推理（2跳）</w:t>
      </w:r>
    </w:p>
    <w:p w14:paraId="763BB23E">
      <w:pPr>
        <w:spacing w:after="200"/>
      </w:pPr>
      <w:r>
        <w:rPr>
          <w:b w:val="0"/>
          <w:sz w:val="21"/>
        </w:rPr>
        <w:t>墨文创作台 v3 升级后，“AI写作助手插件”面临什么风险？请根据Word文档中的风险预警说明，分析可能的影响路径和周然的应对建议。</w:t>
      </w:r>
    </w:p>
    <w:p w14:paraId="7A27CC3A">
      <w:pPr>
        <w:spacing w:after="40"/>
      </w:pPr>
      <w:r>
        <w:rPr>
          <w:b/>
          <w:color w:val="1F4E79"/>
          <w:sz w:val="23"/>
        </w:rPr>
        <w:t>Q9 编号重复辨识（2跳）</w:t>
      </w:r>
    </w:p>
    <w:p w14:paraId="5405E326">
      <w:pPr>
        <w:spacing w:after="200"/>
      </w:pPr>
      <w:r>
        <w:rPr>
          <w:b w:val="0"/>
          <w:sz w:val="21"/>
        </w:rPr>
        <w:t>编号“RV-2026-0412”在PPT中出现在两个不同的场景中。请说明这两个场景分别是什么，该编号被重复使用是否会造成歧义？在构建知识图谱时如何处理这种编号重复的情况？</w:t>
      </w:r>
    </w:p>
    <w:p w14:paraId="53F74887">
      <w:pPr>
        <w:spacing w:after="40"/>
      </w:pPr>
      <w:r>
        <w:rPr>
          <w:b/>
          <w:color w:val="1F4E79"/>
          <w:sz w:val="23"/>
        </w:rPr>
        <w:t>Q10 跨页表格合并（4跳）</w:t>
      </w:r>
    </w:p>
    <w:p w14:paraId="19CF63E4">
      <w:pPr>
        <w:spacing w:after="200"/>
      </w:pPr>
      <w:r>
        <w:rPr>
          <w:b w:val="0"/>
          <w:sz w:val="21"/>
        </w:rPr>
        <w:t>PDF文档中的AI工具使用对照表（T2）的续表清空。请根据首页表头和续表数据，还原正确的列对应关系，并说明判断依据。同时，该表中哪些AI工具与“AI写作助手插件”存在直接或间接的关联？</w:t>
      </w:r>
    </w:p>
    <w:p w14:paraId="58E4E893">
      <w:pPr>
        <w:spacing w:after="80"/>
      </w:pPr>
      <w:r>
        <w:rPr>
          <w:b/>
          <w:sz w:val="24"/>
        </w:rPr>
        <w:t>答题要求</w:t>
      </w:r>
    </w:p>
    <w:p w14:paraId="5058F14E">
      <w:pPr>
        <w:spacing w:after="120"/>
      </w:pPr>
      <w:r>
        <w:rPr>
          <w:b w:val="0"/>
          <w:sz w:val="21"/>
        </w:rPr>
        <w:t>每个问题的回答须包含：</w:t>
      </w:r>
    </w:p>
    <w:p w14:paraId="49D0A2EA">
      <w:pPr>
        <w:spacing w:after="120"/>
      </w:pPr>
      <w:r>
        <w:rPr>
          <w:b w:val="0"/>
          <w:sz w:val="21"/>
        </w:rPr>
        <w:t>结论：直接回答问题。</w:t>
      </w:r>
    </w:p>
    <w:p w14:paraId="2AD38DF1">
      <w:pPr>
        <w:spacing w:after="120"/>
      </w:pPr>
      <w:r>
        <w:rPr>
          <w:b w:val="0"/>
          <w:sz w:val="21"/>
        </w:rPr>
        <w:t>推理路径：以多跳链条形式展示推理过程，每跳标注来源文档和位置。示例：实体A →(关系类型)→ 实体B（来源：文档名 章节/页码/Sheet）→(关系类型)→ 实体C（来源：文档名 章节/页码/Sheet）。</w:t>
      </w:r>
    </w:p>
    <w:p w14:paraId="3E9E0465">
      <w:pPr>
        <w:spacing w:after="120"/>
      </w:pPr>
      <w:r>
        <w:rPr>
          <w:b w:val="0"/>
          <w:sz w:val="21"/>
        </w:rPr>
        <w:t>不确定项：如推理过程中存在信息缺失或不确定，请标注说明。</w:t>
      </w:r>
    </w:p>
    <w:p w14:paraId="6C1D5B94">
      <w:pPr>
        <w:jc w:val="right"/>
      </w:pPr>
      <w:bookmarkStart w:id="0" w:name="_GoBack"/>
      <w:bookmarkEnd w:id="0"/>
    </w:p>
    <w:p w14:paraId="554510E1">
      <w:pPr>
        <w:jc w:val="right"/>
      </w:pPr>
      <w:r>
        <w:rPr>
          <w:vanish/>
          <w:color w:val="BFBFBF"/>
          <w:sz w:val="16"/>
        </w:rPr>
        <w:t>AIGC标识: de1c9482-3a08-447d-b4a3-697afd7d3ffe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AF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1256</Words>
  <Characters>1403</Characters>
  <Lines>0</Lines>
  <Paragraphs>0</Paragraphs>
  <TotalTime>0</TotalTime>
  <ScaleCrop>false</ScaleCrop>
  <LinksUpToDate>false</LinksUpToDate>
  <CharactersWithSpaces>1423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逆</cp:lastModifiedBy>
  <dcterms:modified xsi:type="dcterms:W3CDTF">2026-10-11T08:02:12Z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de1c9482-3a08-447d-b4a3-697afd7d3ffe","ReservedCode1":"fedf9bed-f187-4565-b402-9ee01cb846ae","ContentPropagator":"001191110102MAD55U9H0F10002","PropagateID":"de1c9482-3a08-447d-b4a3-697afd7d3ffe","ReservedCode2":"fedf9bed-f187-4565-b402-9ee01cb846ae"}</vt:lpwstr>
  </property>
  <property fmtid="{D5CDD505-2E9C-101B-9397-08002B2CF9AE}" pid="3" name="KSOTemplateDocerSaveRecord">
    <vt:lpwstr>eyJoZGlkIjoiNzdiYzAxNjc0MzI5MWJjNTc2MTUxMTg2Y2FjYjIyNGQiLCJ1c2VySWQiOiIxNzMwMDQ4MDQ3In0=</vt:lpwstr>
  </property>
  <property fmtid="{D5CDD505-2E9C-101B-9397-08002B2CF9AE}" pid="4" name="KSOProductBuildVer">
    <vt:lpwstr>2052-12.1.0.28505</vt:lpwstr>
  </property>
  <property fmtid="{D5CDD505-2E9C-101B-9397-08002B2CF9AE}" pid="5" name="ICV">
    <vt:lpwstr>C9379EE044434027A798CFADB5BC3056_12</vt:lpwstr>
  </property>
</Properties>
</file>